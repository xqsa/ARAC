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22752" w:type="dxa"/>
        <w:tblInd w:w="0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38"/>
        <w:gridCol w:w="2138"/>
        <w:gridCol w:w="2138"/>
        <w:gridCol w:w="2138"/>
        <w:gridCol w:w="2138"/>
        <w:gridCol w:w="2138"/>
        <w:gridCol w:w="2138"/>
        <w:gridCol w:w="2138"/>
        <w:gridCol w:w="2138"/>
        <w:gridCol w:w="2142"/>
      </w:tblGrid>
      <w:tr w14:paraId="790574C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68" w:type="dxa"/>
            <w:vMerge w:val="restart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B1D9AD">
            <w:pPr>
              <w:spacing w:before="0" w:after="0" w:line="138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Function</w:t>
            </w:r>
          </w:p>
        </w:tc>
        <w:tc>
          <w:tcPr>
            <w:tcW w:w="8552" w:type="dxa"/>
            <w:gridSpan w:val="4"/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17ADED">
            <w:pPr>
              <w:spacing w:before="0" w:after="0" w:line="138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CC</w:t>
            </w:r>
          </w:p>
        </w:tc>
        <w:tc>
          <w:tcPr>
            <w:tcW w:w="8552" w:type="dxa"/>
            <w:gridSpan w:val="4"/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40B68E">
            <w:pPr>
              <w:spacing w:before="0" w:after="0" w:line="138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NDAs</w:t>
            </w:r>
          </w:p>
        </w:tc>
        <w:tc>
          <w:tcPr>
            <w:tcW w:w="2138" w:type="dxa"/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A35D72">
            <w:pPr>
              <w:spacing w:before="0" w:after="0" w:line="138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HCC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0F6476">
            <w:pPr>
              <w:spacing w:before="0" w:after="0" w:line="138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Ours</w:t>
            </w:r>
          </w:p>
        </w:tc>
      </w:tr>
      <w:tr w14:paraId="18CE81D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68" w:type="dxa"/>
            <w:vMerge w:val="continue"/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DCE23BF"/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20299DC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DG2-CMAES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8BF8267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Random-CM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247459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RDG3-CMAES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361A2E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RDDSM-CMAES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DA3095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Sep-CMAES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08D502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LM-MA-ES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788AD3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LMCMA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9ABE52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MM-ES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E7E9E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E52A36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HCC-ES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EF8B8B">
            <w:pPr>
              <w:spacing w:before="0" w:after="0" w:line="134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ARAC</w:t>
            </w:r>
          </w:p>
        </w:tc>
      </w:tr>
      <w:tr w14:paraId="0136A37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A48FDE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28EBF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3.15E6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2.14E5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AF236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9.80E11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1.53E11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5B001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3.13E6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2.43E5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6C2CE4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2.88E6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3.12E5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9FF73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5.62E8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4.51E4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61765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3.81E8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6.44E4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283103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8.69E7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3.43E3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95051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1.60E7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4.21E3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35D68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2.84E6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2.35E5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B48C36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5.69E5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1.57E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4</w:t>
            </w:r>
          </w:p>
        </w:tc>
      </w:tr>
      <w:tr w14:paraId="15D5745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0F428F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EA9A0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2.27E11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1.31E11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E34D0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3.56E11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1.01E11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70E08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6.72E8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4.15E6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D1643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6.34E8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5.24E6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12549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5.43E8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6.23E4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5A633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3.40E8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2.39E4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5D10D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9.54E7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2.77E3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3CE3C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1.77E7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5.78E3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EFE85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6.87E6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4.73E4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A3454B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5.62E6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3.78E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5</w:t>
            </w:r>
          </w:p>
        </w:tc>
      </w:tr>
      <w:tr w14:paraId="07B864A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107CE2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BD28D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2.38E11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2.03E11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3FE2C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5.45E11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2.78E11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E2F14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2.02E8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8.46E6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F335C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2.07E8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2.53E6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8F3B4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6.97E8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6.84E4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37749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4.32E8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3.42E4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821DD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1.40E8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9.37E4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8551D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1.99E7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7.55E3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D63A9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1.60E7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5.62E5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969CA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1.34E7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5.20E6</w:t>
            </w:r>
          </w:p>
        </w:tc>
      </w:tr>
      <w:tr w14:paraId="7A80F82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8663A4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21776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2.70E11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7.93E10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987EA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4.75E11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3.44E11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76229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6.35E9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5.10E6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C0F31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4.86E9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4.81E7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2C34C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4.89E8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7.23E4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BC6D5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4.89E8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5.53E4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1269F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1.13E8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2.77E4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984E3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1.90E7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5.45E3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63860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2.26E7 (-)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3.04E5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14130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2.61E7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9.35E6</w:t>
            </w:r>
          </w:p>
        </w:tc>
      </w:tr>
      <w:tr w14:paraId="37088D4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B55BE7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89ABC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2.86E11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1.75E11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FDC35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7.23E11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2.53E11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B0E96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1.29E10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4.11E7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AE0D8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1.10E10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6.23E7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E4861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7.45E8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5.31E4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6D451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4.61E8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2.31E4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B274E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1.63E8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3.09E4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71EC1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2.48E7 (-)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4.29E3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B74AE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7.76E6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2.13E5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55BBE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2.98E7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9.18E6</w:t>
            </w:r>
          </w:p>
        </w:tc>
      </w:tr>
      <w:tr w14:paraId="7EF4BF5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824745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E6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D8F78C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3.20E11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9.22E10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A8C93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5.19E11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1.21E11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7DD00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3.88E+10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3.22E7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3BDC71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3.42E10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1.69E8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1E09A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7.92E8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3.07E4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E114BB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4.71E8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4.02E4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FE05B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1.44E8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4.14E4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482D5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2.62E7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2.37E3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25281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4.32E7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1.94E5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631A0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3.19E7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6.54E6</w:t>
            </w:r>
          </w:p>
        </w:tc>
      </w:tr>
      <w:tr w14:paraId="3537CFF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5870CD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0C1B7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1.98E-3 (-)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5.18E-4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2D8708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9.67E8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1.13E8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6D6EA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1.37E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3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4.23E-04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52D37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1.46E-3 (-)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5.29E-4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8233D8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5.06E6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1.66E2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1ADFB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2.22E5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3.51E1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75B0A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5.50E5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3.05E1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5E29D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1.67E4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2.14E1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D1143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1.92E-3 (-)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3.82E-4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9EF92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1.04E0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5.12E0</w:t>
            </w:r>
          </w:p>
        </w:tc>
      </w:tr>
      <w:tr w14:paraId="682E27D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784EBA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24BDB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4.67E8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5.28E7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0C583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1.04E9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3.99E8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7DB3D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7.92E5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5.26E4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9641C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5.43E3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CB8481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2.63E6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2.15E2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EE5B7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2.20E5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1.41E1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892D20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7.76E5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2.23E1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01409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7.54E1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74845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5.58E3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3.21E1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4FAF263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8.12E2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5.82E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1</w:t>
            </w:r>
          </w:p>
        </w:tc>
      </w:tr>
      <w:tr w14:paraId="6FCC42B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93868C3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C1ACF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4.57E8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3.08E7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D24F3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9.97E8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1.21E8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167713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7.60E6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6.13E5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3657F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2.48E6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4.60E5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6BAC84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4.14E6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C36EF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2.43E5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3.12E1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CE352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4.89E5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5.13E1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08177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1.91E4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9.47E1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6101DD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9.72E3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4.75E1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815F91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2.46E3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1.35E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2</w:t>
            </w:r>
          </w:p>
        </w:tc>
      </w:tr>
      <w:tr w14:paraId="062C0D2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611B82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08D74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5.43E8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2.84E7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6A7E7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8.44E8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2.37E8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82EC3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2.03E8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4.27E7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EAAE6F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2.88E7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9.25E6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8B4FF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3.14E6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5.67E2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918C71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2.54E5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41788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5.35E5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7.42E1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3DBE2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1.50E4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1.05E2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E24A6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1.24E3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5.31E1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1A5991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5.11E3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3.49E</w:t>
            </w:r>
            <w:r>
              <w:rPr>
                <w:rFonts w:hint="eastAsia" w:eastAsia="宋体" w:cs="Times New Roman"/>
                <w:b w:val="0"/>
                <w:color w:val="000000"/>
                <w:sz w:val="10"/>
                <w:lang w:val="en-US" w:eastAsia="zh-CN"/>
              </w:rPr>
              <w:t>2</w:t>
            </w:r>
          </w:p>
        </w:tc>
      </w:tr>
      <w:tr w14:paraId="587C8DF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97618D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7A202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6.83E8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7.42E7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B9BCE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1.32E9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5.91E8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B4AC77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8.84E7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3.54E6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B7C44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6.77E6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4.60E5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BFD2C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2.14E6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3.48E2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386B82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3.01E5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3.65E1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FDC688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1.32E6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9.13E1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4C7CF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1.87E4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8.53E1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D6E7A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9.23E3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3.95E2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CD8C6F4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8.38E3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8.69E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2</w:t>
            </w:r>
          </w:p>
        </w:tc>
      </w:tr>
      <w:tr w14:paraId="25A75F4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3FD4D8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S6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313A07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7.01E8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6.12E7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FA8D07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1.06E9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3.13E8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F23DC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9.01E7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5.27E6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59B06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6.01E6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5.73E5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DFE1A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2.86E6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5.73E2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C31FE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2.26E5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4.42E1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5C9F7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7.38E5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7.82E1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D8B40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7.19E1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9F0EB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6.65E4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7.36E2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0B4CF9A">
            <w:pPr>
              <w:spacing w:before="0" w:after="0" w:line="12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4.18E3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1.99E</w:t>
            </w:r>
            <w:r>
              <w:rPr>
                <w:rFonts w:hint="eastAsia" w:eastAsia="宋体" w:cs="Times New Roman"/>
                <w:b/>
                <w:color w:val="000000"/>
                <w:sz w:val="10"/>
                <w:lang w:val="en-US" w:eastAsia="zh-CN"/>
              </w:rPr>
              <w:t>2</w:t>
            </w:r>
          </w:p>
        </w:tc>
      </w:tr>
      <w:tr w14:paraId="2EEDF1C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AF9FC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AD7C9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1.87E5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3.11E3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DC451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4.07E8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1.13E8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6A23F9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1.74E5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6.67E3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9006E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1.76E5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2.03E3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F9FFA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2.03E5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2.27E1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10ACA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7.92E5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9.23E1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FE3B4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3.55E6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3.63E2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70731C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1.36E6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4.01E2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232C2D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1.74E5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8.13E3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A0F18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1.56E5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1.53E4</w:t>
            </w:r>
          </w:p>
        </w:tc>
      </w:tr>
      <w:tr w14:paraId="3447BAF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300627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D80D7A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4.39E7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2.04E6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1A2AA5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7.96E8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2.25E8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5248C5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1.47E6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2.83E5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EE78A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3.02E5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1.37E4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52E8D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2.48E5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3.82E1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FA0E4C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8.30E5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8.39E1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E45459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2.17E6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2.31E2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9DBBC8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1.39E6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3.71E2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F4B72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3.72E5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5.27E3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85CCC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2.24E5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2.95E4</w:t>
            </w:r>
          </w:p>
        </w:tc>
      </w:tr>
      <w:tr w14:paraId="1F3B2FF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E0ED5F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07468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4.43E7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6.83E6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E2835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1.06E9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4.77E8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AE1A1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9.57E5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9.89E4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A879B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6.16E5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2.64E4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B02EDC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3.28E5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90084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8.85E5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6.55E1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1DDA09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2.97E6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2.52E2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D9B40D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1.34E6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6.57E2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C9503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5.06E5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7.26E3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FA770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2.69E5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3.29E4</w:t>
            </w:r>
          </w:p>
        </w:tc>
      </w:tr>
      <w:tr w14:paraId="3345FAB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1795C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D1CD8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4.61E7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2.33E6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F78B1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1.39E9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2.25E8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882334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2.60E6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2.83E5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EA8E8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7.93E5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1.37E4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60FBD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3.20E5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3.37E1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C16B8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8.97E5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E2E0E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2.36E6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9E34F7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1.48E6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2.68E2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CF191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5.59E5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6.77E3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8F7B2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3.15E5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3.25E4</w:t>
            </w:r>
          </w:p>
        </w:tc>
      </w:tr>
      <w:tr w14:paraId="4421A556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E6E48E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37171E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5.25E7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4.11E6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93908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6.84E8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1.56E8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BB10F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2.05E6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3.21E5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3F461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1.25E6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8.98E4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A99E06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2.48E5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1.92E1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18F12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9.50E5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2.19E1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25D6B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4.05E6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2.84E2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AE2208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1.52E6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3.55E2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01698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6.84E5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5.76E3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F2B00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3.34E5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4.10E4</w:t>
            </w:r>
          </w:p>
        </w:tc>
      </w:tr>
      <w:tr w14:paraId="3AEE895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C5B71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R6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FD3F3F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5.86E7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3.50E6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B1EF7A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1.41E9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4.26E8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068AB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3.85E6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2.57E5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689621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1.30E6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3.47E5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5073EC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2.66E5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4.35E1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A68BBB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9.57E5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3.53E1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095A6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3.03E6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3.37E2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3FB1B9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1.68E6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1.16E2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6E4F1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8.15E5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2.30E4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69E62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3.61E5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4.19E4</w:t>
            </w:r>
          </w:p>
        </w:tc>
      </w:tr>
      <w:tr w14:paraId="095C536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DCE69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4B6BD1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7.76E4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1.03E2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8DD06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D6F8A3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7.76E4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9.04E2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FF911D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7.76E4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1.07E1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121B2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7.81E4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1.76E0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2C3D5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7.31E0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193CC0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1.79E2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585F0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2.78E2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EAC64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7.76E4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1.25E1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4E1043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7.80E4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9.33E1</w:t>
            </w:r>
          </w:p>
        </w:tc>
      </w:tr>
      <w:tr w14:paraId="6C14726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A5F2E4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0DD4F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8.09E4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7.90E2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4B5FE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1.25E2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2323F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8.07E4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8.93E2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5E3805C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7.82E4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EDD4A5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7.81E4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2.44E0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1B6D5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1.34E2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3F8D0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2.55E1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F9EC524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9.32E0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201E5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7.81E4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9.78E0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EEC83AE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7.80E4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9.27E1</w:t>
            </w:r>
          </w:p>
        </w:tc>
      </w:tr>
      <w:tr w14:paraId="26E8634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028E6C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323B3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8.23E2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9829B8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7.98E4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1.88E2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42EC39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8.12E4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9.83E2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E20C2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7.81E4 (≈)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3.01E1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CFBF8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7.80E4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3.89E0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158B6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8.78E1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807612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7.92E4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1.03E2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C3CD1E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7.85E4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1.53E1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06E713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2.09E1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3D2DCC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7.81E4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9.28E1</w:t>
            </w:r>
          </w:p>
        </w:tc>
      </w:tr>
      <w:tr w14:paraId="0725F9B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2A1162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A4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F660E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8.12E4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1.22E3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2F85C0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1.79E2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E2092E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3.13E0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4D43EF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1.04E1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A09275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4.27E1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548649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7.85E4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6.90E1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F014F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2.63E1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740A0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7.89E4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2.54E2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17741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1.14E1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BBE491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7.82E4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1.07E2</w:t>
            </w:r>
          </w:p>
        </w:tc>
      </w:tr>
      <w:tr w14:paraId="2AFBF22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60A97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A5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DB34538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1.39E3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8D1B3CD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8.00E4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1.93E2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AA0867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7.99E4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3.04E1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48E3D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7.85E4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3.15E1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F7ABE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7.82E4 (-)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3.42E0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0F7A48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 (≈)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5.43E1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2E9BED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8.06E4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4.59E2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948141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7.87E4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3.17E1</w:t>
            </w:r>
          </w:p>
        </w:tc>
        <w:tc>
          <w:tcPr>
            <w:tcW w:w="2138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516BF0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7.85E4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2.35E1</w:t>
            </w:r>
          </w:p>
        </w:tc>
        <w:tc>
          <w:tcPr>
            <w:tcW w:w="2142" w:type="dxa"/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78D63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6.63E1</w:t>
            </w:r>
          </w:p>
        </w:tc>
      </w:tr>
      <w:tr w14:paraId="5E3A846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19312A9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A6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DCBB59F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8.13E4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1.12E3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92C1E6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7.96E4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1.57E2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9AE7BCA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7.91E4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2.11E0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191C53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7.82E4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5.23E0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B13B3CB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7.80E4 (≈)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7.25E0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BC45BB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7.84E4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3.28E1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87048D7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7.99E4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6.97E2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5C2E9B2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7.89E4 (+)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4.79E1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1E134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7.80E4 (≈)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0"/>
              </w:rPr>
              <w:t>± 7.06E0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E8F2F7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EF6E090">
            <w:pPr>
              <w:spacing w:before="0" w:after="0" w:line="125" w:lineRule="exact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7.80E4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0"/>
              </w:rPr>
              <w:t>± 7.73E1</w:t>
            </w:r>
          </w:p>
        </w:tc>
      </w:tr>
      <w:tr w14:paraId="57D359F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156D5A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ALL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3B36148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22/0/2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AEF042F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24/0/0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02E393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22/0/2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91F7E70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21/1/2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C272F06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19/1/4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562FF76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23/1/0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7AAA738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24/0/0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96B5861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21/0/3</w:t>
            </w:r>
          </w:p>
        </w:tc>
        <w:tc>
          <w:tcPr>
            <w:tcW w:w="2138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23D660C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18/1/5</w:t>
            </w:r>
          </w:p>
        </w:tc>
        <w:tc>
          <w:tcPr>
            <w:tcW w:w="2142" w:type="dxa"/>
            <w:tcBorders>
              <w:bottom w:val="single" w:color="000000" w:sz="10" w:space="0"/>
            </w:tcBorders>
            <w:shd w:val="clear" w:color="auto" w:fill="F1F2F4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42C4F7B">
            <w:pPr>
              <w:spacing w:before="0" w:after="0" w:line="132" w:lineRule="exact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1"/>
              </w:rPr>
              <w:t>NA</w:t>
            </w:r>
          </w:p>
        </w:tc>
      </w:tr>
    </w:tbl>
    <w:p w14:paraId="07D811D3">
      <w:pPr>
        <w:spacing w:before="0" w:after="0" w:line="20" w:lineRule="exact"/>
      </w:pPr>
    </w:p>
    <w:sectPr>
      <w:pgSz w:w="23818" w:h="10080" w:orient="landscape"/>
      <w:pgMar w:top="288" w:right="432" w:bottom="288" w:left="432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A0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Theme="minorEastAsia" w:cstheme="minorBidi"/>
      <w:sz w:val="1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989</Words>
  <Characters>4949</Characters>
  <Lines>0</Lines>
  <Paragraphs>0</Paragraphs>
  <TotalTime>9</TotalTime>
  <ScaleCrop>false</ScaleCrop>
  <LinksUpToDate>false</LinksUpToDate>
  <CharactersWithSpaces>5407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小青山啊</cp:lastModifiedBy>
  <dcterms:modified xsi:type="dcterms:W3CDTF">2026-07-27T07:57:12Z</dcterms:modified>
  <dc:title>AOB ARAC Method Comparison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eyJoZGlkIjoiYzJlM2YzZTRkMjc4NzI4MjFlOTIyNmJkNGYxMWVhZWYiLCJ1c2VySWQiOiI2OTk3NTM2OTMifQ==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31965E25621A480490735717A5550A38_12</vt:lpwstr>
  </property>
</Properties>
</file>